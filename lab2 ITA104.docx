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BEB9C">
      <w:pPr>
        <w:pStyle w:val="36"/>
      </w:pPr>
      <w:bookmarkStart w:id="0" w:name="_GoBack"/>
      <w:bookmarkEnd w:id="0"/>
      <w:r>
        <w:t>BÀI LAB 2 - RDBMS &amp; CHUẨN HÓA DỮ LIỆU</w:t>
      </w:r>
    </w:p>
    <w:p w14:paraId="4E02E55A">
      <w:r>
        <w:t>Họ tên: ........................................</w:t>
      </w:r>
    </w:p>
    <w:p w14:paraId="5A1763B5">
      <w:r>
        <w:t>Môn: Nhập môn Khoa học dữ liệu (SQL)</w:t>
      </w:r>
      <w:r>
        <w:br w:type="textWrapping"/>
      </w:r>
    </w:p>
    <w:p w14:paraId="15940769">
      <w:pPr>
        <w:pStyle w:val="2"/>
      </w:pPr>
      <w:r>
        <w:t>Bài 1: Phân tích và xác định thực thể</w:t>
      </w:r>
    </w:p>
    <w:p w14:paraId="7E505868">
      <w:r>
        <w:t>Các thực thể chính:</w:t>
      </w:r>
    </w:p>
    <w:p w14:paraId="5CC42DEE">
      <w:r>
        <w:t>- Khách hàng (Customer)</w:t>
      </w:r>
    </w:p>
    <w:p w14:paraId="716A0FF4">
      <w:r>
        <w:t>- Đơn hàng (Orders)</w:t>
      </w:r>
    </w:p>
    <w:p w14:paraId="1BA647D9">
      <w:r>
        <w:t>- Sản phẩm (Product)</w:t>
      </w:r>
    </w:p>
    <w:p w14:paraId="554F1C68">
      <w:r>
        <w:t>- Chi tiết đơn hàng (OrderDetail)</w:t>
      </w:r>
    </w:p>
    <w:p w14:paraId="43488FFD">
      <w:r>
        <w:br w:type="textWrapping"/>
      </w:r>
      <w:r>
        <w:t>Thuộc tính:</w:t>
      </w:r>
    </w:p>
    <w:p w14:paraId="2559AFC3">
      <w:r>
        <w:t>Customer: customer_id, TenKH, SoDienThoai, DiaChi</w:t>
      </w:r>
    </w:p>
    <w:p w14:paraId="20A5C707">
      <w:r>
        <w:t>Orders: order_id, NgayHD, customer_id, TongTien</w:t>
      </w:r>
    </w:p>
    <w:p w14:paraId="798DDCA9">
      <w:r>
        <w:t>Product: product_id, TenSP, DonGia</w:t>
      </w:r>
    </w:p>
    <w:p w14:paraId="5A4E9BBD">
      <w:r>
        <w:t>OrderDetail: order_id, product_id, SoLuong</w:t>
      </w:r>
    </w:p>
    <w:p w14:paraId="0889ABC0">
      <w:pPr>
        <w:pStyle w:val="2"/>
      </w:pPr>
      <w:r>
        <w:t>Bài 2: Chuẩn hóa dữ liệu</w:t>
      </w:r>
    </w:p>
    <w:p w14:paraId="14E648C3">
      <w:r>
        <w:t>1NF: Loại bỏ cột lặp (DanhSachSanPham) bằng cách tách thành bảng OrderDetail.</w:t>
      </w:r>
    </w:p>
    <w:p w14:paraId="2DCBCEE5">
      <w:r>
        <w:t>2NF: Các thuộc tính phụ thuộc một phần được tách ra (Product).</w:t>
      </w:r>
    </w:p>
    <w:p w14:paraId="05F9F1AD">
      <w:r>
        <w:t>3NF: Loại bỏ phụ thuộc bắc cầu, tách Customer khỏi Orders.</w:t>
      </w:r>
    </w:p>
    <w:p w14:paraId="79A62BF9">
      <w:r>
        <w:br w:type="textWrapping"/>
      </w:r>
      <w:r>
        <w:t>Các bảng sau chuẩn hóa:</w:t>
      </w:r>
    </w:p>
    <w:p w14:paraId="4FE3203D">
      <w:r>
        <w:t>Customer(customer_id, TenKH, SoDienThoai, DiaChi)</w:t>
      </w:r>
    </w:p>
    <w:p w14:paraId="549C2AC0">
      <w:r>
        <w:t>Orders(order_id, NgayHD, customer_id, TongTien)</w:t>
      </w:r>
    </w:p>
    <w:p w14:paraId="405BA2B2">
      <w:r>
        <w:t>Product(product_id, TenSP, DonGia)</w:t>
      </w:r>
    </w:p>
    <w:p w14:paraId="1246D388">
      <w:r>
        <w:t>OrderDetail(order_id, product_id, SoLuong)</w:t>
      </w:r>
    </w:p>
    <w:p w14:paraId="636163FC">
      <w:pPr>
        <w:pStyle w:val="2"/>
      </w:pPr>
      <w:r>
        <w:t>Bài 3: Khóa và Quan hệ</w:t>
      </w:r>
    </w:p>
    <w:p w14:paraId="5D625FD8">
      <w:r>
        <w:t>Primary Key:</w:t>
      </w:r>
    </w:p>
    <w:p w14:paraId="3396CAFF">
      <w:r>
        <w:t>- Customer: customer_id</w:t>
      </w:r>
    </w:p>
    <w:p w14:paraId="63947E1F">
      <w:r>
        <w:t>- Orders: order_id</w:t>
      </w:r>
    </w:p>
    <w:p w14:paraId="62C23F26">
      <w:r>
        <w:t>- Product: product_id</w:t>
      </w:r>
    </w:p>
    <w:p w14:paraId="583A6D04">
      <w:r>
        <w:t>- OrderDetail: (order_id, product_id)</w:t>
      </w:r>
    </w:p>
    <w:p w14:paraId="1932BBF9">
      <w:r>
        <w:br w:type="textWrapping"/>
      </w:r>
      <w:r>
        <w:t>Foreign Key:</w:t>
      </w:r>
    </w:p>
    <w:p w14:paraId="6A4CF2BC">
      <w:r>
        <w:t>- Orders.customer_id -&gt; Customer.customer_id</w:t>
      </w:r>
    </w:p>
    <w:p w14:paraId="58CA680F">
      <w:r>
        <w:t>- OrderDetail.order_id -&gt; Orders.order_id</w:t>
      </w:r>
    </w:p>
    <w:p w14:paraId="6D43E819">
      <w:r>
        <w:t>- OrderDetail.product_id -&gt; Product.product_id</w:t>
      </w:r>
    </w:p>
    <w:p w14:paraId="51046461">
      <w:r>
        <w:br w:type="textWrapping"/>
      </w:r>
      <w:r>
        <w:t>Quan hệ:</w:t>
      </w:r>
    </w:p>
    <w:p w14:paraId="3FED0DB1">
      <w:r>
        <w:t>- Customer - Orders: 1 - n</w:t>
      </w:r>
    </w:p>
    <w:p w14:paraId="23234C7E">
      <w:r>
        <w:t>- Orders - OrderDetail: 1 - n</w:t>
      </w:r>
    </w:p>
    <w:p w14:paraId="1992646E">
      <w:r>
        <w:t>- Product - OrderDetail: 1 - n</w:t>
      </w:r>
    </w:p>
    <w:p w14:paraId="77D19EB7">
      <w:r>
        <w:t>- Orders - Product: n - n (qua OrderDetail)</w:t>
      </w:r>
    </w:p>
    <w:p w14:paraId="55A829C7">
      <w:pPr>
        <w:pStyle w:val="2"/>
      </w:pPr>
      <w:r>
        <w:t>Bài 4: ERD</w:t>
      </w:r>
    </w:p>
    <w:p w14:paraId="0B060435">
      <w:r>
        <w:t>Mô tả sơ đồ:</w:t>
      </w:r>
    </w:p>
    <w:p w14:paraId="05F7770F">
      <w:r>
        <w:t>Customer (PK: customer_id)</w:t>
      </w:r>
      <w:r>
        <w:br w:type="textWrapping"/>
      </w:r>
      <w:r>
        <w:t xml:space="preserve">    |</w:t>
      </w:r>
      <w:r>
        <w:br w:type="textWrapping"/>
      </w:r>
      <w:r>
        <w:t xml:space="preserve">    | 1 - n</w:t>
      </w:r>
      <w:r>
        <w:br w:type="textWrapping"/>
      </w:r>
      <w:r>
        <w:t xml:space="preserve">    |</w:t>
      </w:r>
      <w:r>
        <w:br w:type="textWrapping"/>
      </w:r>
      <w:r>
        <w:t>Orders (PK: order_id, FK: customer_id)</w:t>
      </w:r>
      <w:r>
        <w:br w:type="textWrapping"/>
      </w:r>
      <w:r>
        <w:t xml:space="preserve">    |</w:t>
      </w:r>
      <w:r>
        <w:br w:type="textWrapping"/>
      </w:r>
      <w:r>
        <w:t xml:space="preserve">    | 1 - n</w:t>
      </w:r>
      <w:r>
        <w:br w:type="textWrapping"/>
      </w:r>
      <w:r>
        <w:t xml:space="preserve">    |</w:t>
      </w:r>
      <w:r>
        <w:br w:type="textWrapping"/>
      </w:r>
      <w:r>
        <w:t>OrderDetail (PK: order_id, product_id)</w:t>
      </w:r>
      <w:r>
        <w:br w:type="textWrapping"/>
      </w:r>
      <w:r>
        <w:t xml:space="preserve">    |</w:t>
      </w:r>
      <w:r>
        <w:br w:type="textWrapping"/>
      </w:r>
      <w:r>
        <w:t xml:space="preserve">    | n - 1</w:t>
      </w:r>
      <w:r>
        <w:br w:type="textWrapping"/>
      </w:r>
      <w:r>
        <w:t xml:space="preserve">    |</w:t>
      </w:r>
      <w:r>
        <w:br w:type="textWrapping"/>
      </w:r>
      <w:r>
        <w:t>Product (PK: product_id)</w:t>
      </w:r>
      <w:r>
        <w:br w:type="textWrapping"/>
      </w:r>
    </w:p>
    <w:p w14:paraId="12925E28">
      <w:pPr>
        <w:pStyle w:val="2"/>
      </w:pPr>
      <w:r>
        <w:t>SQL CREATE TABLE</w:t>
      </w:r>
    </w:p>
    <w:p w14:paraId="745E3C55">
      <w:r>
        <w:br w:type="textWrapping"/>
      </w:r>
      <w:r>
        <w:t>CREATE TABLE Customer (</w:t>
      </w:r>
      <w:r>
        <w:br w:type="textWrapping"/>
      </w:r>
      <w:r>
        <w:t xml:space="preserve">    customer_id INT PRIMARY KEY,</w:t>
      </w:r>
      <w:r>
        <w:br w:type="textWrapping"/>
      </w:r>
      <w:r>
        <w:t xml:space="preserve">    TenKH VARCHAR(255),</w:t>
      </w:r>
      <w:r>
        <w:br w:type="textWrapping"/>
      </w:r>
      <w:r>
        <w:t xml:space="preserve">    SoDienThoai VARCHAR(20),</w:t>
      </w:r>
      <w:r>
        <w:br w:type="textWrapping"/>
      </w:r>
      <w:r>
        <w:t xml:space="preserve">    DiaChi VARCHAR(255)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Product (</w:t>
      </w:r>
      <w:r>
        <w:br w:type="textWrapping"/>
      </w:r>
      <w:r>
        <w:t xml:space="preserve">    product_id INT PRIMARY KEY,</w:t>
      </w:r>
      <w:r>
        <w:br w:type="textWrapping"/>
      </w:r>
      <w:r>
        <w:t xml:space="preserve">    TenSP VARCHAR(255),</w:t>
      </w:r>
      <w:r>
        <w:br w:type="textWrapping"/>
      </w:r>
      <w:r>
        <w:t xml:space="preserve">    DonGia DECIMAL(10,2)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Orders (</w:t>
      </w:r>
      <w:r>
        <w:br w:type="textWrapping"/>
      </w:r>
      <w:r>
        <w:t xml:space="preserve">    order_id INT PRIMARY KEY,</w:t>
      </w:r>
      <w:r>
        <w:br w:type="textWrapping"/>
      </w:r>
      <w:r>
        <w:t xml:space="preserve">    NgayHD DATE,</w:t>
      </w:r>
      <w:r>
        <w:br w:type="textWrapping"/>
      </w:r>
      <w:r>
        <w:t xml:space="preserve">    customer_id INT,</w:t>
      </w:r>
      <w:r>
        <w:br w:type="textWrapping"/>
      </w:r>
      <w:r>
        <w:t xml:space="preserve">    TongTien DECIMAL(10,2),</w:t>
      </w:r>
      <w:r>
        <w:br w:type="textWrapping"/>
      </w:r>
      <w:r>
        <w:t xml:space="preserve">    FOREIGN KEY (customer_id) REFERENCES Customer(customer_id)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CREATE TABLE OrderDetail (</w:t>
      </w:r>
      <w:r>
        <w:br w:type="textWrapping"/>
      </w:r>
      <w:r>
        <w:t xml:space="preserve">    order_id INT,</w:t>
      </w:r>
      <w:r>
        <w:br w:type="textWrapping"/>
      </w:r>
      <w:r>
        <w:t xml:space="preserve">    product_id INT,</w:t>
      </w:r>
      <w:r>
        <w:br w:type="textWrapping"/>
      </w:r>
      <w:r>
        <w:t xml:space="preserve">    SoLuong INT,</w:t>
      </w:r>
      <w:r>
        <w:br w:type="textWrapping"/>
      </w:r>
      <w:r>
        <w:t xml:space="preserve">    PRIMARY KEY (order_id, product_id),</w:t>
      </w:r>
      <w:r>
        <w:br w:type="textWrapping"/>
      </w:r>
      <w:r>
        <w:t xml:space="preserve">    FOREIGN KEY (order_id) REFERENCES Orders(order_id),</w:t>
      </w:r>
      <w:r>
        <w:br w:type="textWrapping"/>
      </w:r>
      <w:r>
        <w:t xml:space="preserve">    FOREIGN KEY (product_id) REFERENCES Product(product_id)</w:t>
      </w:r>
      <w:r>
        <w:br w:type="textWrapping"/>
      </w:r>
      <w:r>
        <w:t>);</w:t>
      </w:r>
      <w:r>
        <w:br w:type="textWrapping"/>
      </w:r>
    </w:p>
    <w:p w14:paraId="522FDFA5">
      <w:pPr>
        <w:pStyle w:val="2"/>
      </w:pPr>
      <w:r>
        <w:t>Dữ liệu mẫu (INSERT)</w:t>
      </w:r>
    </w:p>
    <w:p w14:paraId="5288D936">
      <w:r>
        <w:br w:type="textWrapping"/>
      </w:r>
      <w:r>
        <w:t>INSERT INTO Customer VALUES (1, 'Nguyen Van A', '0901234567', '123 ABC');</w:t>
      </w:r>
      <w:r>
        <w:br w:type="textWrapping"/>
      </w:r>
      <w:r>
        <w:t>INSERT INTO Product VALUES (1, 'Sua tuoi', 30000);</w:t>
      </w:r>
      <w:r>
        <w:br w:type="textWrapping"/>
      </w:r>
      <w:r>
        <w:t>INSERT INTO Product VALUES (2, 'Banh mi', 15000);</w:t>
      </w:r>
      <w:r>
        <w:br w:type="textWrapping"/>
      </w:r>
      <w:r>
        <w:br w:type="textWrapping"/>
      </w:r>
      <w:r>
        <w:t>INSERT INTO Orders VALUES (1001, '2025-10-15', 1, 75000);</w:t>
      </w:r>
      <w:r>
        <w:br w:type="textWrapping"/>
      </w:r>
      <w:r>
        <w:br w:type="textWrapping"/>
      </w:r>
      <w:r>
        <w:t>INSERT INTO OrderDetail VALUES (1001, 1, 2);</w:t>
      </w:r>
      <w:r>
        <w:br w:type="textWrapping"/>
      </w:r>
      <w:r>
        <w:t>INSERT INTO OrderDetail VALUES (1001, 2, 1);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FD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hoangxuanduc</cp:lastModifiedBy>
  <dcterms:modified xsi:type="dcterms:W3CDTF">2026-03-18T23:38:26Z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12763E45675CDDF402D5BA695E84223C_42</vt:lpwstr>
  </property>
</Properties>
</file>